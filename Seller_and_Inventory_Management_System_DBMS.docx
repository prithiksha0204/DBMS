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B1EA4">
      <w:pPr>
        <w:pStyle w:val="2"/>
      </w:pPr>
      <w:r>
        <w:t>Seller and Inventory Management System (DBMS)</w:t>
      </w:r>
    </w:p>
    <w:p w14:paraId="28828899">
      <w:pPr>
        <w:pStyle w:val="3"/>
      </w:pPr>
      <w:r>
        <w:t>Aim</w:t>
      </w:r>
    </w:p>
    <w:p w14:paraId="2529C68B">
      <w:r>
        <w:t>To design and implement a Seller and Inventory Management System using SQL that stores seller and product information, manages inventory, and generates inventory status reports.</w:t>
      </w:r>
    </w:p>
    <w:p w14:paraId="32FE9A7A">
      <w:pPr>
        <w:pStyle w:val="3"/>
      </w:pPr>
      <w:r>
        <w:t>Problem Statement</w:t>
      </w:r>
    </w:p>
    <w:p w14:paraId="46725DAE">
      <w:r>
        <w:t>A business requires a database to manage seller details and product inventory efficiently. The system should maintain seller information, track available and unavailable products, establish relationships between sellers and products, and generate inventory reports.</w:t>
      </w:r>
    </w:p>
    <w:p w14:paraId="5ADAF699">
      <w:pPr>
        <w:pStyle w:val="3"/>
      </w:pPr>
      <w:r>
        <w:t>Objectives</w:t>
      </w:r>
    </w:p>
    <w:p w14:paraId="70087636">
      <w:r>
        <w:t>• Create Seller and Inventory tables.</w:t>
      </w:r>
      <w:r>
        <w:br w:type="textWrapping"/>
      </w:r>
      <w:r>
        <w:t>• Establish relationships between sellers and products.</w:t>
      </w:r>
      <w:r>
        <w:br w:type="textWrapping"/>
      </w:r>
      <w:r>
        <w:t>• Store seller product information.</w:t>
      </w:r>
      <w:r>
        <w:br w:type="textWrapping"/>
      </w:r>
      <w:r>
        <w:t>• Track product availability.</w:t>
      </w:r>
      <w:r>
        <w:br w:type="textWrapping"/>
      </w:r>
      <w:r>
        <w:t>• Generate inventory status reports.</w:t>
      </w:r>
    </w:p>
    <w:p w14:paraId="49B7D114">
      <w:pPr>
        <w:pStyle w:val="3"/>
      </w:pPr>
      <w:r>
        <w:t>Software Requirements</w:t>
      </w:r>
    </w:p>
    <w:p w14:paraId="445D896F">
      <w:r>
        <w:t>MySQL Server 8.0+, MySQL Workbench, Windows/Linux</w:t>
      </w:r>
    </w:p>
    <w:p w14:paraId="2403756A">
      <w:pPr>
        <w:pStyle w:val="3"/>
      </w:pPr>
      <w:r>
        <w:t>SQL Code</w:t>
      </w:r>
    </w:p>
    <w:p w14:paraId="0F38CDC5">
      <w:r>
        <w:rPr>
          <w:rFonts w:ascii="Courier New" w:hAnsi="Courier New"/>
          <w:sz w:val="18"/>
        </w:rPr>
        <w:t>CREATE DATABASE SellerInventoryDB;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 SellerInventoryDB;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CREATE TABLE Seller(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SellerID INT PRIMARY KEY,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SellerName VARCHAR(100),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Phone VARCHAR(15),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Email VARCHAR(100),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City VARCHAR(50)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CREATE TABLE Inventory(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ProductID INT PRIMARY KEY,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ProductName VARCHAR(100),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SellerID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Quantity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Price DECIMAL(10,2),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Status VARCHAR(20),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FOREIGN KEY(SellerID) REFERENCES Seller(SellerID)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INSERT INTO Seller VALUES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(101,'Rahul Traders','9876543210','rahul@gmail.com','Chennai'),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(102,'Priya Stores','9123456780','priya@gmail.com','Coimbatore'),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(103,'Arun Enterprises','9988776655','arun@gmail.com','Madurai');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INSERT INTO Inventory VALUES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(201,'Laptop',101,20,55000,'Available'),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(202,'Keyboard',101,0,1200,'Unavailable'),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(203,'Mouse',102,35,700,'Available'),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(204,'Printer',103,5,8500,'Available'),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(205,'Monitor',102,0,12000,'Unavailable');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SELECT * FROM Seller;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SELECT * FROM Inventory;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SELECT S.SellerName,I.ProductName,I.Quantity,I.Price,I.Status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Seller S JOIN Inventory I ON S.SellerID=I.SellerID;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SELECT * FROM Inventory WHERE Status='Available';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SELECT * FROM Inventory WHERE Status='Unavailable';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UPDATE Inventory SET Quantity=15, Status='Available' WHERE ProductID=202;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DELETE FROM Inventory WHERE ProductID=205;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SELECT ProductName,Quantity,Status FROM Inventory;</w:t>
      </w:r>
      <w:r>
        <w:rPr>
          <w:rFonts w:ascii="Courier New" w:hAnsi="Courier New"/>
          <w:sz w:val="18"/>
        </w:rPr>
        <w:br w:type="textWrapping"/>
      </w:r>
      <w:bookmarkStart w:id="0" w:name="_GoBack"/>
      <w:r>
        <w:rPr>
          <w:rFonts w:ascii="Courier New" w:hAnsi="Courier New"/>
          <w:sz w:val="18"/>
        </w:rPr>
        <w:t>SELECT S.SellerName,COUNT(I.ProductID) AS TotalProducts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Seller S JOIN Inventory I ON S.SellerID=I.SellerID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GROUP BY S.SellerName;</w:t>
      </w:r>
    </w:p>
    <w:bookmarkEnd w:id="0"/>
    <w:p w14:paraId="0F3A3F0D">
      <w:pPr>
        <w:pStyle w:val="3"/>
      </w:pPr>
      <w:r>
        <w:t>Conclusion</w:t>
      </w:r>
    </w:p>
    <w:p w14:paraId="21820E7C">
      <w:r>
        <w:t>The Seller and Inventory Management System efficiently manages seller details, products, stock availability, and inventory reports using SQL.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CB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248</Words>
  <Characters>2121</Characters>
  <Lines>0</Lines>
  <Paragraphs>0</Paragraphs>
  <TotalTime>10</TotalTime>
  <ScaleCrop>false</ScaleCrop>
  <LinksUpToDate>false</LinksUpToDate>
  <CharactersWithSpaces>2325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Prathiksha</cp:lastModifiedBy>
  <dcterms:modified xsi:type="dcterms:W3CDTF">2026-08-11T14:45:25Z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eyJoZGlkIjoiMmFjM2VlOTZhNTY5MmQ5NWEwMDIzNTMzMDI5ZDMzYzMiLCJ1c2VySWQiOiI1Njc0NTc4NzA2MzIifQ==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6755CD87A5B845E9B881494AA7FF91DA_12</vt:lpwstr>
  </property>
</Properties>
</file>